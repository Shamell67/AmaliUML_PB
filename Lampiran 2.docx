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3C299" w14:textId="77777777" w:rsidR="00E00C47" w:rsidRDefault="00000000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SENARAI SEMAK PENGESAHAN</w:t>
      </w:r>
    </w:p>
    <w:p w14:paraId="5A2D38CE" w14:textId="77777777" w:rsidR="00E00C47" w:rsidRDefault="00E00C47"/>
    <w:p w14:paraId="13E90CC8" w14:textId="77777777" w:rsidR="00E00C47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Arahan: Tandakan (✓) pada ruangan "Ya" atau "Tidak" berdasarkan semakan terhadap setiap proses kerja yang telah dibina.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645"/>
        <w:gridCol w:w="2160"/>
        <w:gridCol w:w="2160"/>
      </w:tblGrid>
      <w:tr w:rsidR="00E00C47" w14:paraId="707923DD" w14:textId="77777777">
        <w:trPr>
          <w:trHeight w:val="558"/>
        </w:trPr>
        <w:tc>
          <w:tcPr>
            <w:tcW w:w="675" w:type="dxa"/>
            <w:vAlign w:val="center"/>
          </w:tcPr>
          <w:p w14:paraId="6E9C153E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3645" w:type="dxa"/>
            <w:vAlign w:val="center"/>
          </w:tcPr>
          <w:p w14:paraId="74E7DB63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Kriteria Semakan</w:t>
            </w:r>
          </w:p>
        </w:tc>
        <w:tc>
          <w:tcPr>
            <w:tcW w:w="2160" w:type="dxa"/>
            <w:vAlign w:val="center"/>
          </w:tcPr>
          <w:p w14:paraId="7DD86C82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2160" w:type="dxa"/>
            <w:vAlign w:val="center"/>
          </w:tcPr>
          <w:p w14:paraId="72C7A7B1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Tidak</w:t>
            </w:r>
          </w:p>
        </w:tc>
      </w:tr>
      <w:tr w:rsidR="00E00C47" w14:paraId="641785EB" w14:textId="77777777">
        <w:trPr>
          <w:trHeight w:val="454"/>
        </w:trPr>
        <w:tc>
          <w:tcPr>
            <w:tcW w:w="675" w:type="dxa"/>
            <w:vAlign w:val="center"/>
          </w:tcPr>
          <w:p w14:paraId="7261CB25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2CBB4001" w14:textId="77777777" w:rsidR="00E00C47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Fail pautan repositori GitHub</w:t>
            </w:r>
          </w:p>
        </w:tc>
        <w:tc>
          <w:tcPr>
            <w:tcW w:w="2160" w:type="dxa"/>
            <w:vAlign w:val="center"/>
          </w:tcPr>
          <w:p w14:paraId="2693400E" w14:textId="504B5B28" w:rsidR="00E00C47" w:rsidRDefault="006414A2" w:rsidP="006414A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160" w:type="dxa"/>
            <w:vAlign w:val="center"/>
          </w:tcPr>
          <w:p w14:paraId="7A0D1CD1" w14:textId="77777777" w:rsidR="00E00C47" w:rsidRDefault="00E00C4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C47" w14:paraId="2FE2CF20" w14:textId="77777777">
        <w:trPr>
          <w:trHeight w:val="454"/>
        </w:trPr>
        <w:tc>
          <w:tcPr>
            <w:tcW w:w="675" w:type="dxa"/>
            <w:vAlign w:val="center"/>
          </w:tcPr>
          <w:p w14:paraId="75797C48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50A1D648" w14:textId="77777777" w:rsidR="00E00C47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Use Case</w:t>
            </w:r>
          </w:p>
        </w:tc>
        <w:tc>
          <w:tcPr>
            <w:tcW w:w="2160" w:type="dxa"/>
            <w:vAlign w:val="center"/>
          </w:tcPr>
          <w:p w14:paraId="6BA6795F" w14:textId="6BC2855F" w:rsidR="00E00C47" w:rsidRDefault="006414A2" w:rsidP="006414A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160" w:type="dxa"/>
            <w:vAlign w:val="center"/>
          </w:tcPr>
          <w:p w14:paraId="6C8B1CF5" w14:textId="77777777" w:rsidR="00E00C47" w:rsidRDefault="00E00C4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C47" w14:paraId="6FDC0583" w14:textId="77777777">
        <w:trPr>
          <w:trHeight w:val="454"/>
        </w:trPr>
        <w:tc>
          <w:tcPr>
            <w:tcW w:w="675" w:type="dxa"/>
            <w:vAlign w:val="center"/>
          </w:tcPr>
          <w:p w14:paraId="2B30DCA9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0C8E17AA" w14:textId="77777777" w:rsidR="00E00C47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Class </w:t>
            </w:r>
          </w:p>
        </w:tc>
        <w:tc>
          <w:tcPr>
            <w:tcW w:w="2160" w:type="dxa"/>
            <w:vAlign w:val="center"/>
          </w:tcPr>
          <w:p w14:paraId="422E872F" w14:textId="5483EA1C" w:rsidR="00E00C47" w:rsidRDefault="006414A2" w:rsidP="006414A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160" w:type="dxa"/>
            <w:vAlign w:val="center"/>
          </w:tcPr>
          <w:p w14:paraId="0E04F948" w14:textId="1B1483BF" w:rsidR="00E00C47" w:rsidRDefault="00E00C4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C47" w14:paraId="498909CF" w14:textId="77777777">
        <w:trPr>
          <w:trHeight w:val="454"/>
        </w:trPr>
        <w:tc>
          <w:tcPr>
            <w:tcW w:w="675" w:type="dxa"/>
            <w:vAlign w:val="center"/>
          </w:tcPr>
          <w:p w14:paraId="66CC61EE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49D5E4AA" w14:textId="77777777" w:rsidR="00E00C47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Sequence </w:t>
            </w:r>
          </w:p>
        </w:tc>
        <w:tc>
          <w:tcPr>
            <w:tcW w:w="2160" w:type="dxa"/>
            <w:vAlign w:val="center"/>
          </w:tcPr>
          <w:p w14:paraId="2DB23B9B" w14:textId="7D0EFB3E" w:rsidR="00E00C47" w:rsidRDefault="006414A2" w:rsidP="006414A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160" w:type="dxa"/>
            <w:vAlign w:val="center"/>
          </w:tcPr>
          <w:p w14:paraId="29A567BA" w14:textId="77777777" w:rsidR="00E00C47" w:rsidRDefault="00E00C4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C47" w14:paraId="2A9EFE6D" w14:textId="77777777">
        <w:trPr>
          <w:trHeight w:val="454"/>
        </w:trPr>
        <w:tc>
          <w:tcPr>
            <w:tcW w:w="675" w:type="dxa"/>
            <w:vAlign w:val="center"/>
          </w:tcPr>
          <w:p w14:paraId="294A2FBB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1E15D122" w14:textId="77777777" w:rsidR="00E00C47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State</w:t>
            </w:r>
          </w:p>
        </w:tc>
        <w:tc>
          <w:tcPr>
            <w:tcW w:w="2160" w:type="dxa"/>
            <w:vAlign w:val="center"/>
          </w:tcPr>
          <w:p w14:paraId="4604C1AB" w14:textId="638F97B4" w:rsidR="00E00C47" w:rsidRDefault="006414A2" w:rsidP="006414A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160" w:type="dxa"/>
            <w:vAlign w:val="center"/>
          </w:tcPr>
          <w:p w14:paraId="3F869F6D" w14:textId="77777777" w:rsidR="00E00C47" w:rsidRDefault="00E00C4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C47" w14:paraId="049677CD" w14:textId="77777777">
        <w:trPr>
          <w:trHeight w:val="454"/>
        </w:trPr>
        <w:tc>
          <w:tcPr>
            <w:tcW w:w="675" w:type="dxa"/>
            <w:vAlign w:val="center"/>
          </w:tcPr>
          <w:p w14:paraId="30936FAB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232FC552" w14:textId="77777777" w:rsidR="00E00C47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dimuat naik dengan betul dalam repositori GitHub.</w:t>
            </w:r>
          </w:p>
        </w:tc>
        <w:tc>
          <w:tcPr>
            <w:tcW w:w="2160" w:type="dxa"/>
            <w:vAlign w:val="center"/>
          </w:tcPr>
          <w:p w14:paraId="7AB1983A" w14:textId="571A74F9" w:rsidR="00E00C47" w:rsidRDefault="006414A2" w:rsidP="006414A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160" w:type="dxa"/>
            <w:vAlign w:val="center"/>
          </w:tcPr>
          <w:p w14:paraId="0A29E72E" w14:textId="77777777" w:rsidR="00E00C47" w:rsidRDefault="00E00C4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C47" w14:paraId="02F2EEBE" w14:textId="77777777">
        <w:trPr>
          <w:trHeight w:val="454"/>
        </w:trPr>
        <w:tc>
          <w:tcPr>
            <w:tcW w:w="675" w:type="dxa"/>
            <w:vAlign w:val="center"/>
          </w:tcPr>
          <w:p w14:paraId="1B7EADC5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65DD1E2E" w14:textId="77777777" w:rsidR="00E00C47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Kemaskini paparan asas login mengikut jenis pengguna.</w:t>
            </w:r>
          </w:p>
        </w:tc>
        <w:tc>
          <w:tcPr>
            <w:tcW w:w="2160" w:type="dxa"/>
            <w:vAlign w:val="center"/>
          </w:tcPr>
          <w:p w14:paraId="6EDBACB7" w14:textId="60B11BCA" w:rsidR="00E00C47" w:rsidRDefault="006414A2" w:rsidP="006414A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160" w:type="dxa"/>
            <w:vAlign w:val="center"/>
          </w:tcPr>
          <w:p w14:paraId="7C7DD8CB" w14:textId="77777777" w:rsidR="00E00C47" w:rsidRDefault="00E00C4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C47" w14:paraId="1860E74D" w14:textId="77777777">
        <w:trPr>
          <w:trHeight w:val="454"/>
        </w:trPr>
        <w:tc>
          <w:tcPr>
            <w:tcW w:w="675" w:type="dxa"/>
            <w:vAlign w:val="center"/>
          </w:tcPr>
          <w:p w14:paraId="3CBDA067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51BF5DCB" w14:textId="77777777" w:rsidR="00E00C47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Laporan Kemajuan Kerja</w:t>
            </w:r>
          </w:p>
        </w:tc>
        <w:tc>
          <w:tcPr>
            <w:tcW w:w="2160" w:type="dxa"/>
            <w:vAlign w:val="center"/>
          </w:tcPr>
          <w:p w14:paraId="357E2570" w14:textId="288FA40A" w:rsidR="00E00C47" w:rsidRDefault="006414A2" w:rsidP="006414A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160" w:type="dxa"/>
            <w:vAlign w:val="center"/>
          </w:tcPr>
          <w:p w14:paraId="436F1AB8" w14:textId="77777777" w:rsidR="00E00C47" w:rsidRDefault="00E00C4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C47" w14:paraId="6274AF41" w14:textId="77777777">
        <w:trPr>
          <w:trHeight w:val="454"/>
        </w:trPr>
        <w:tc>
          <w:tcPr>
            <w:tcW w:w="675" w:type="dxa"/>
            <w:vAlign w:val="center"/>
          </w:tcPr>
          <w:p w14:paraId="5896425F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177D28B5" w14:textId="77777777" w:rsidR="00E00C47" w:rsidRDefault="0000000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sz w:val="24"/>
                <w:szCs w:val="24"/>
              </w:rPr>
              <w:t>Namakan fail dengan tepat seperti yang diminta</w:t>
            </w:r>
          </w:p>
        </w:tc>
        <w:tc>
          <w:tcPr>
            <w:tcW w:w="2160" w:type="dxa"/>
            <w:vAlign w:val="center"/>
          </w:tcPr>
          <w:p w14:paraId="378F5456" w14:textId="6A7C3307" w:rsidR="00E00C47" w:rsidRDefault="006414A2" w:rsidP="006414A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160" w:type="dxa"/>
            <w:vAlign w:val="center"/>
          </w:tcPr>
          <w:p w14:paraId="10A34402" w14:textId="77777777" w:rsidR="00E00C47" w:rsidRDefault="00E00C4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1744919" w14:textId="77777777" w:rsidR="00E00C47" w:rsidRDefault="00E00C47">
      <w:pPr>
        <w:rPr>
          <w:rFonts w:ascii="Arial" w:hAnsi="Arial" w:cs="Arial"/>
          <w:sz w:val="24"/>
          <w:szCs w:val="24"/>
        </w:rPr>
      </w:pPr>
    </w:p>
    <w:p w14:paraId="552520EB" w14:textId="77777777" w:rsidR="00E00C47" w:rsidRDefault="00E00C4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4"/>
        <w:gridCol w:w="1518"/>
        <w:gridCol w:w="3504"/>
      </w:tblGrid>
      <w:tr w:rsidR="00E00C47" w14:paraId="6F4D5721" w14:textId="77777777">
        <w:trPr>
          <w:trHeight w:val="585"/>
        </w:trPr>
        <w:tc>
          <w:tcPr>
            <w:tcW w:w="3834" w:type="dxa"/>
          </w:tcPr>
          <w:p w14:paraId="0C6CB33D" w14:textId="77777777" w:rsidR="00E00C47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Disemak oleh:</w:t>
            </w:r>
          </w:p>
        </w:tc>
        <w:tc>
          <w:tcPr>
            <w:tcW w:w="1518" w:type="dxa"/>
          </w:tcPr>
          <w:p w14:paraId="4124D2CC" w14:textId="77777777" w:rsidR="00E00C47" w:rsidRDefault="00E00C4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3CB7B952" w14:textId="77777777" w:rsidR="00E00C47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Disahkan  oleh:</w:t>
            </w:r>
          </w:p>
        </w:tc>
      </w:tr>
      <w:tr w:rsidR="00E00C47" w14:paraId="71BE71B0" w14:textId="77777777">
        <w:tc>
          <w:tcPr>
            <w:tcW w:w="3834" w:type="dxa"/>
          </w:tcPr>
          <w:p w14:paraId="05146CC0" w14:textId="1C40379B" w:rsidR="00E00C47" w:rsidRDefault="003A6B5A">
            <w:pPr>
              <w:rPr>
                <w:rFonts w:ascii="Arial" w:hAnsi="Arial" w:cs="Arial"/>
                <w:sz w:val="24"/>
                <w:szCs w:val="24"/>
              </w:rPr>
            </w:pPr>
            <w:r w:rsidRPr="003A6B5A">
              <w:rPr>
                <w:rFonts w:ascii="Arial" w:hAnsi="Arial" w:cs="Arial"/>
                <w:sz w:val="24"/>
                <w:szCs w:val="24"/>
              </w:rPr>
              <w:t>nur shakina binti ibrahim</w:t>
            </w:r>
          </w:p>
        </w:tc>
        <w:tc>
          <w:tcPr>
            <w:tcW w:w="1518" w:type="dxa"/>
          </w:tcPr>
          <w:p w14:paraId="7B9CBA9E" w14:textId="77777777" w:rsidR="00E00C47" w:rsidRDefault="00E00C4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46B03A6E" w14:textId="56F962A8" w:rsidR="00E00C47" w:rsidRDefault="003A6B5A">
            <w:pPr>
              <w:rPr>
                <w:rFonts w:ascii="Arial" w:hAnsi="Arial" w:cs="Arial"/>
                <w:sz w:val="24"/>
                <w:szCs w:val="24"/>
              </w:rPr>
            </w:pPr>
            <w:r w:rsidRPr="003A6B5A">
              <w:rPr>
                <w:rFonts w:ascii="Arial" w:hAnsi="Arial" w:cs="Arial"/>
                <w:sz w:val="24"/>
                <w:szCs w:val="24"/>
              </w:rPr>
              <w:t>nur shakina binti ibrahim</w:t>
            </w:r>
          </w:p>
        </w:tc>
      </w:tr>
      <w:tr w:rsidR="00E00C47" w14:paraId="7826688C" w14:textId="77777777">
        <w:tc>
          <w:tcPr>
            <w:tcW w:w="3834" w:type="dxa"/>
          </w:tcPr>
          <w:p w14:paraId="321C6413" w14:textId="77777777" w:rsidR="00E00C47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  <w:tc>
          <w:tcPr>
            <w:tcW w:w="1518" w:type="dxa"/>
          </w:tcPr>
          <w:p w14:paraId="0637FF8D" w14:textId="77777777" w:rsidR="00E00C47" w:rsidRDefault="00E00C4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2D53851D" w14:textId="77777777" w:rsidR="00E00C47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</w:tr>
      <w:tr w:rsidR="00E00C47" w14:paraId="0DB6E1D9" w14:textId="77777777">
        <w:tc>
          <w:tcPr>
            <w:tcW w:w="3834" w:type="dxa"/>
          </w:tcPr>
          <w:p w14:paraId="7485B9D8" w14:textId="5E134543" w:rsidR="00E00C47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Tarikh: __</w:t>
            </w:r>
            <w:r w:rsidR="003A6B5A">
              <w:rPr>
                <w:rFonts w:ascii="Arial" w:hAnsi="Arial" w:cs="Arial"/>
                <w:sz w:val="24"/>
                <w:szCs w:val="24"/>
              </w:rPr>
              <w:t>10/6/2026</w:t>
            </w:r>
            <w:r>
              <w:rPr>
                <w:rFonts w:ascii="Arial" w:hAnsi="Arial" w:cs="Arial"/>
                <w:sz w:val="24"/>
                <w:szCs w:val="24"/>
              </w:rPr>
              <w:t xml:space="preserve">______________        </w:t>
            </w:r>
          </w:p>
        </w:tc>
        <w:tc>
          <w:tcPr>
            <w:tcW w:w="1518" w:type="dxa"/>
          </w:tcPr>
          <w:p w14:paraId="49377E64" w14:textId="77777777" w:rsidR="00E00C47" w:rsidRDefault="00E00C4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70F8A3F5" w14:textId="3F374C2B" w:rsidR="00E00C47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Tarikh: ___</w:t>
            </w:r>
            <w:r w:rsidR="003A6B5A">
              <w:rPr>
                <w:rFonts w:ascii="Arial" w:hAnsi="Arial" w:cs="Arial"/>
                <w:sz w:val="24"/>
                <w:szCs w:val="24"/>
              </w:rPr>
              <w:t>10/6/2026</w:t>
            </w:r>
            <w:r>
              <w:rPr>
                <w:rFonts w:ascii="Arial" w:hAnsi="Arial" w:cs="Arial"/>
                <w:sz w:val="24"/>
                <w:szCs w:val="24"/>
              </w:rPr>
              <w:t xml:space="preserve">_____________      </w:t>
            </w:r>
          </w:p>
        </w:tc>
      </w:tr>
    </w:tbl>
    <w:p w14:paraId="3C02EE6A" w14:textId="77777777" w:rsidR="00E00C47" w:rsidRDefault="00E00C47">
      <w:pPr>
        <w:rPr>
          <w:rFonts w:ascii="Arial" w:hAnsi="Arial" w:cs="Arial"/>
          <w:sz w:val="24"/>
          <w:szCs w:val="24"/>
        </w:rPr>
      </w:pPr>
    </w:p>
    <w:p w14:paraId="57813545" w14:textId="77777777" w:rsidR="00E00C47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 xml:space="preserve">                                                                                </w:t>
      </w:r>
    </w:p>
    <w:p w14:paraId="12E56CF7" w14:textId="77777777" w:rsidR="00E00C47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</w:t>
      </w:r>
    </w:p>
    <w:p w14:paraId="0691EB7E" w14:textId="77777777" w:rsidR="00E00C47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</w:t>
      </w:r>
    </w:p>
    <w:sectPr w:rsidR="00E00C47">
      <w:headerReference w:type="default" r:id="rId8"/>
      <w:footerReference w:type="default" r:id="rId9"/>
      <w:pgSz w:w="12240" w:h="15840"/>
      <w:pgMar w:top="1440" w:right="1800" w:bottom="1440" w:left="1800" w:header="624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353A9" w14:textId="77777777" w:rsidR="00E94EEA" w:rsidRDefault="00E94EEA">
      <w:pPr>
        <w:spacing w:line="240" w:lineRule="auto"/>
      </w:pPr>
      <w:r>
        <w:separator/>
      </w:r>
    </w:p>
  </w:endnote>
  <w:endnote w:type="continuationSeparator" w:id="0">
    <w:p w14:paraId="04E57494" w14:textId="77777777" w:rsidR="00E94EEA" w:rsidRDefault="00E94E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96CAA" w14:textId="77777777" w:rsidR="00E00C47" w:rsidRDefault="00000000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LP, Edisi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C45DD" w14:textId="77777777" w:rsidR="00E94EEA" w:rsidRDefault="00E94EEA">
      <w:pPr>
        <w:spacing w:after="0"/>
      </w:pPr>
      <w:r>
        <w:separator/>
      </w:r>
    </w:p>
  </w:footnote>
  <w:footnote w:type="continuationSeparator" w:id="0">
    <w:p w14:paraId="5CC0715B" w14:textId="77777777" w:rsidR="00E94EEA" w:rsidRDefault="00E94EE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0F4D6" w14:textId="77777777" w:rsidR="00E00C47" w:rsidRDefault="00000000">
    <w:pPr>
      <w:pStyle w:val="Header"/>
      <w:wordWrap w:val="0"/>
      <w:jc w:val="right"/>
    </w:pPr>
    <w:r>
      <w:rPr>
        <w:rFonts w:ascii="Arial" w:hAnsi="Arial" w:cs="Arial"/>
        <w:b/>
        <w:bCs/>
      </w:rPr>
      <w:t>Lampiran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53777164">
    <w:abstractNumId w:val="5"/>
  </w:num>
  <w:num w:numId="2" w16cid:durableId="1797597410">
    <w:abstractNumId w:val="3"/>
  </w:num>
  <w:num w:numId="3" w16cid:durableId="1810322665">
    <w:abstractNumId w:val="2"/>
  </w:num>
  <w:num w:numId="4" w16cid:durableId="1412043401">
    <w:abstractNumId w:val="4"/>
  </w:num>
  <w:num w:numId="5" w16cid:durableId="649601244">
    <w:abstractNumId w:val="1"/>
  </w:num>
  <w:num w:numId="6" w16cid:durableId="211578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906"/>
    <w:rsid w:val="0015074B"/>
    <w:rsid w:val="0029639D"/>
    <w:rsid w:val="00326F90"/>
    <w:rsid w:val="003A6B5A"/>
    <w:rsid w:val="004150A6"/>
    <w:rsid w:val="006414A2"/>
    <w:rsid w:val="008E03D8"/>
    <w:rsid w:val="00934A12"/>
    <w:rsid w:val="00A85C51"/>
    <w:rsid w:val="00AA1D8D"/>
    <w:rsid w:val="00B47730"/>
    <w:rsid w:val="00CB0664"/>
    <w:rsid w:val="00CE7EE9"/>
    <w:rsid w:val="00D26488"/>
    <w:rsid w:val="00E00C47"/>
    <w:rsid w:val="00E94EEA"/>
    <w:rsid w:val="00FC693F"/>
    <w:rsid w:val="043B1A01"/>
    <w:rsid w:val="09F221D0"/>
    <w:rsid w:val="24171AC2"/>
    <w:rsid w:val="38E53BA7"/>
    <w:rsid w:val="3FE66AC8"/>
    <w:rsid w:val="43C755E8"/>
    <w:rsid w:val="4B891C7B"/>
    <w:rsid w:val="4BE343E0"/>
    <w:rsid w:val="628F2B8A"/>
    <w:rsid w:val="6D615457"/>
    <w:rsid w:val="7416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28077"/>
  <w14:defaultImageDpi w14:val="300"/>
  <w15:docId w15:val="{40E0A3B9-6A21-4A6A-A082-25475C861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Irfan Dinie</cp:lastModifiedBy>
  <cp:revision>6</cp:revision>
  <dcterms:created xsi:type="dcterms:W3CDTF">2013-12-23T23:15:00Z</dcterms:created>
  <dcterms:modified xsi:type="dcterms:W3CDTF">2026-06-09T03:50:00Z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A6F9C440574A408DBD87984273EDD5D4_12</vt:lpwstr>
  </property>
</Properties>
</file>