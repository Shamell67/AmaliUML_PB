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DB63" w14:textId="77777777" w:rsidR="00B54042" w:rsidRDefault="00000000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430D37A7" w:rsidR="00B54042" w:rsidRDefault="00000000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="00B423D0">
              <w:rPr>
                <w:rFonts w:ascii="Arial" w:hAnsi="Arial" w:cs="Arial"/>
                <w:sz w:val="22"/>
                <w:szCs w:val="22"/>
                <w:lang w:val="fi-FI"/>
              </w:rPr>
              <w:t>20 MEI 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>:</w:t>
            </w:r>
            <w:r w:rsidR="00B423D0">
              <w:rPr>
                <w:lang w:val="en-US"/>
              </w:rPr>
              <w:t>MUHAMMAD IRFAN DINIE BIN AMIR HAFIZ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00000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Kerja</w:t>
            </w:r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000000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ini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sistem.</w:t>
            </w:r>
          </w:p>
          <w:p w14:paraId="7DD12A73" w14:textId="77777777" w:rsidR="00B54042" w:rsidRDefault="00000000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kod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masuk sistem.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000000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Kerja</w:t>
            </w:r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38BC7DA9" w:rsidR="00B54042" w:rsidRDefault="00B423D0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1AE6871F" w:rsidR="00B54042" w:rsidRDefault="00B423D0" w:rsidP="00B423D0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000000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6301821F" w:rsidR="00B54042" w:rsidRDefault="00B423D0" w:rsidP="00B423D0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4BE9C431" w:rsidR="00B54042" w:rsidRDefault="00B423D0" w:rsidP="00B423D0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000000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000000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621858FA" w:rsidR="00B54042" w:rsidRDefault="00B423D0" w:rsidP="00B423D0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000000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000000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Kod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5B1A4C1B" w:rsidR="00B54042" w:rsidRDefault="00B423D0" w:rsidP="00B423D0">
                  <w:pPr>
                    <w:widowControl/>
                    <w:jc w:val="center"/>
                  </w:pPr>
                  <w:r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10039DBF" w14:textId="77777777" w:rsidR="00B423D0" w:rsidRDefault="00B423D0" w:rsidP="00B423D0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proofErr w:type="spellStart"/>
            <w:r w:rsidRPr="00B423D0">
              <w:rPr>
                <w:rFonts w:ascii="Arial" w:hAnsi="Arial" w:cs="Arial"/>
              </w:rPr>
              <w:t>Sukar</w:t>
            </w:r>
            <w:proofErr w:type="spellEnd"/>
            <w:r w:rsidRPr="00B423D0">
              <w:rPr>
                <w:rFonts w:ascii="Arial" w:hAnsi="Arial" w:cs="Arial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</w:rPr>
              <w:t>untuk</w:t>
            </w:r>
            <w:proofErr w:type="spellEnd"/>
            <w:r w:rsidRPr="00B423D0">
              <w:rPr>
                <w:rFonts w:ascii="Arial" w:hAnsi="Arial" w:cs="Arial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</w:rPr>
              <w:t>mengenal</w:t>
            </w:r>
            <w:proofErr w:type="spellEnd"/>
            <w:r w:rsidRPr="00B423D0">
              <w:rPr>
                <w:rFonts w:ascii="Arial" w:hAnsi="Arial" w:cs="Arial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</w:rPr>
              <w:t>pasti</w:t>
            </w:r>
            <w:proofErr w:type="spellEnd"/>
            <w:r w:rsidRPr="00B423D0">
              <w:rPr>
                <w:rFonts w:ascii="Arial" w:hAnsi="Arial" w:cs="Arial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</w:rPr>
              <w:t>simbol</w:t>
            </w:r>
            <w:proofErr w:type="spellEnd"/>
            <w:r w:rsidRPr="00B423D0">
              <w:rPr>
                <w:rFonts w:ascii="Arial" w:hAnsi="Arial" w:cs="Arial"/>
              </w:rPr>
              <w:t xml:space="preserve"> dan </w:t>
            </w:r>
            <w:proofErr w:type="spellStart"/>
            <w:r w:rsidRPr="00B423D0">
              <w:rPr>
                <w:rFonts w:ascii="Arial" w:hAnsi="Arial" w:cs="Arial"/>
              </w:rPr>
              <w:t>fungsi</w:t>
            </w:r>
            <w:proofErr w:type="spellEnd"/>
            <w:r w:rsidRPr="00B423D0">
              <w:rPr>
                <w:rFonts w:ascii="Arial" w:hAnsi="Arial" w:cs="Arial"/>
              </w:rPr>
              <w:t xml:space="preserve"> rajah</w:t>
            </w:r>
          </w:p>
          <w:p w14:paraId="32916F57" w14:textId="575A2BC8" w:rsidR="00B54042" w:rsidRPr="00B423D0" w:rsidRDefault="00B423D0" w:rsidP="00B423D0">
            <w:pPr>
              <w:pStyle w:val="NormalWeb"/>
              <w:numPr>
                <w:ilvl w:val="0"/>
                <w:numId w:val="13"/>
              </w:numPr>
              <w:rPr>
                <w:rStyle w:val="Strong"/>
                <w:rFonts w:ascii="Arial" w:hAnsi="Arial" w:cs="Arial"/>
                <w:b w:val="0"/>
                <w:bCs w:val="0"/>
              </w:rPr>
            </w:pP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Pelajar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tidak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memahami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cara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untuk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memaparkan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hasil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paparan</w:t>
            </w:r>
            <w:proofErr w:type="spellEnd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 xml:space="preserve"> log </w:t>
            </w:r>
            <w:proofErr w:type="spellStart"/>
            <w:r w:rsidRPr="00B423D0">
              <w:rPr>
                <w:rFonts w:ascii="Arial" w:hAnsi="Arial" w:cs="Arial"/>
                <w:sz w:val="22"/>
                <w:szCs w:val="22"/>
                <w:lang w:bidi="en-US"/>
              </w:rPr>
              <w:t>masuk</w:t>
            </w:r>
            <w:proofErr w:type="spellEnd"/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80B29D9" w14:textId="77777777" w:rsidR="00B423D0" w:rsidRDefault="00B423D0" w:rsidP="00B423D0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Memperkenalkan</w:t>
            </w:r>
            <w:proofErr w:type="spellEnd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simbol</w:t>
            </w:r>
            <w:proofErr w:type="spellEnd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dan </w:t>
            </w:r>
            <w:proofErr w:type="spellStart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fungsi</w:t>
            </w:r>
            <w:proofErr w:type="spellEnd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rajah </w:t>
            </w:r>
            <w:proofErr w:type="spellStart"/>
            <w:r w:rsidRPr="00781DA4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secar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a</w:t>
            </w:r>
            <w:proofErr w:type="spellEnd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berulang</w:t>
            </w:r>
            <w:proofErr w:type="spellEnd"/>
          </w:p>
          <w:p w14:paraId="46A4C156" w14:textId="65B30B84" w:rsidR="00B54042" w:rsidRPr="00B423D0" w:rsidRDefault="00B423D0" w:rsidP="00B423D0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</w:pPr>
            <w:r w:rsidRPr="00A320D3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>Menggunakan bahan bantu mengajar se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>perti video tutorial</w:t>
            </w: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000000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71D6C3E5" w14:textId="77777777" w:rsidR="00B54042" w:rsidRDefault="00B423D0">
            <w:pPr>
              <w:pStyle w:val="NormalWeb"/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B423D0">
              <w:rPr>
                <w:b/>
                <w:bCs/>
                <w:lang w:val="en-US"/>
              </w:rPr>
              <w:t>Secara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423D0">
              <w:rPr>
                <w:b/>
                <w:bCs/>
                <w:lang w:val="en-US"/>
              </w:rPr>
              <w:t>keseluruhannya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, sistem ini boleh </w:t>
            </w:r>
            <w:proofErr w:type="spellStart"/>
            <w:r w:rsidRPr="00B423D0">
              <w:rPr>
                <w:b/>
                <w:bCs/>
                <w:lang w:val="en-US"/>
              </w:rPr>
              <w:t>ditambah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baik </w:t>
            </w:r>
            <w:proofErr w:type="spellStart"/>
            <w:r w:rsidRPr="00B423D0">
              <w:rPr>
                <w:b/>
                <w:bCs/>
                <w:lang w:val="en-US"/>
              </w:rPr>
              <w:t>melalui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423D0">
              <w:rPr>
                <w:b/>
                <w:bCs/>
                <w:lang w:val="en-US"/>
              </w:rPr>
              <w:t>cadangan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yang </w:t>
            </w:r>
            <w:proofErr w:type="spellStart"/>
            <w:r w:rsidRPr="00B423D0">
              <w:rPr>
                <w:b/>
                <w:bCs/>
                <w:lang w:val="en-US"/>
              </w:rPr>
              <w:t>telah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423D0">
              <w:rPr>
                <w:b/>
                <w:bCs/>
                <w:lang w:val="en-US"/>
              </w:rPr>
              <w:t>diberikan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agar menjadi lebih </w:t>
            </w:r>
            <w:proofErr w:type="spellStart"/>
            <w:r w:rsidRPr="00B423D0">
              <w:rPr>
                <w:b/>
                <w:bCs/>
                <w:lang w:val="en-US"/>
              </w:rPr>
              <w:t>kreatif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B423D0">
              <w:rPr>
                <w:b/>
                <w:bCs/>
                <w:lang w:val="en-US"/>
              </w:rPr>
              <w:t>menarik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, dan </w:t>
            </w:r>
            <w:proofErr w:type="spellStart"/>
            <w:r w:rsidRPr="00B423D0">
              <w:rPr>
                <w:b/>
                <w:bCs/>
                <w:lang w:val="en-US"/>
              </w:rPr>
              <w:t>mudah</w:t>
            </w:r>
            <w:proofErr w:type="spellEnd"/>
            <w:r w:rsidRPr="00B423D0">
              <w:rPr>
                <w:b/>
                <w:bCs/>
                <w:lang w:val="en-US"/>
              </w:rPr>
              <w:t xml:space="preserve"> digunakan oleh pengguna.</w:t>
            </w:r>
          </w:p>
          <w:p w14:paraId="5021E929" w14:textId="413621D7" w:rsidR="00B423D0" w:rsidRPr="00B423D0" w:rsidRDefault="00B423D0">
            <w:pPr>
              <w:pStyle w:val="NormalWeb"/>
              <w:spacing w:line="360" w:lineRule="auto"/>
              <w:rPr>
                <w:rStyle w:val="Strong"/>
                <w:lang w:val="en-US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65787" w14:textId="77777777" w:rsidR="00CE42E1" w:rsidRDefault="00CE42E1">
      <w:r>
        <w:separator/>
      </w:r>
    </w:p>
  </w:endnote>
  <w:endnote w:type="continuationSeparator" w:id="0">
    <w:p w14:paraId="78FD3323" w14:textId="77777777" w:rsidR="00CE42E1" w:rsidRDefault="00CE4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0CDF" w14:textId="77777777" w:rsidR="00B54042" w:rsidRDefault="00000000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B0B1C" w14:textId="77777777" w:rsidR="00CE42E1" w:rsidRDefault="00CE42E1">
      <w:r>
        <w:separator/>
      </w:r>
    </w:p>
  </w:footnote>
  <w:footnote w:type="continuationSeparator" w:id="0">
    <w:p w14:paraId="09F6B8CA" w14:textId="77777777" w:rsidR="00CE42E1" w:rsidRDefault="00CE4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85D9E" w14:textId="77777777" w:rsidR="00B54042" w:rsidRDefault="00000000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42FD2716"/>
    <w:multiLevelType w:val="hybridMultilevel"/>
    <w:tmpl w:val="6E8095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531D1"/>
    <w:multiLevelType w:val="hybridMultilevel"/>
    <w:tmpl w:val="B94406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1"/>
  </w:num>
  <w:num w:numId="12" w16cid:durableId="769130528">
    <w:abstractNumId w:val="0"/>
  </w:num>
  <w:num w:numId="13" w16cid:durableId="74830930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01958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0A6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23D0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42E1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Irfan Dinie</cp:lastModifiedBy>
  <cp:revision>5</cp:revision>
  <cp:lastPrinted>2025-07-23T11:22:00Z</cp:lastPrinted>
  <dcterms:created xsi:type="dcterms:W3CDTF">2025-08-12T04:11:00Z</dcterms:created>
  <dcterms:modified xsi:type="dcterms:W3CDTF">2026-06-09T03:40:00Z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